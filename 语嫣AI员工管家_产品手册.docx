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>
      <w:pPr>
        <w:jc w:val="center"/>
      </w:pPr>
      <w:r>
        <w:rPr>
          <w:b/>
          <w:color w:val="800080"/>
          <w:sz w:val="144"/>
        </w:rPr>
        <w:t>语 嫣</w:t>
      </w:r>
    </w:p>
    <w:p/>
    <w:p>
      <w:pPr>
        <w:jc w:val="center"/>
      </w:pPr>
      <w:r>
        <w:rPr>
          <w:color w:val="4B0082"/>
          <w:sz w:val="72"/>
        </w:rPr>
        <w:t>AI员工管家</w:t>
      </w:r>
    </w:p>
    <w:p/>
    <w:p/>
    <w:p>
      <w:pPr>
        <w:jc w:val="center"/>
      </w:pPr>
      <w:r>
        <w:rPr>
          <w:i/>
          <w:color w:val="646464"/>
          <w:sz w:val="44"/>
        </w:rPr>
        <w:t>—— 像王语嫣一样，掌控AI军团 ——</w:t>
      </w:r>
    </w:p>
    <w:p/>
    <w:p/>
    <w:p/>
    <w:p>
      <w:pPr>
        <w:jc w:val="center"/>
      </w:pPr>
      <w:r>
        <w:rPr>
          <w:color w:val="808080"/>
          <w:sz w:val="28"/>
        </w:rPr>
        <w:t>产品手册 v1.0</w:t>
      </w:r>
      <w:r>
        <w:rPr>
          <w:color w:val="808080"/>
          <w:sz w:val="28"/>
        </w:rPr>
        <w:br w:type="textWrapping"/>
      </w:r>
      <w:r>
        <w:rPr>
          <w:color w:val="808080"/>
          <w:sz w:val="28"/>
        </w:rPr>
        <w:br w:type="textWrapping"/>
      </w:r>
      <w:r>
        <w:rPr>
          <w:color w:val="808080"/>
          <w:sz w:val="28"/>
        </w:rPr>
        <w:t>2026年  |  开源免费  |  自托管首选</w:t>
      </w:r>
    </w:p>
    <w:p>
      <w:r>
        <w:br w:type="page"/>
      </w:r>
    </w:p>
    <w:p>
      <w:pPr>
        <w:pStyle w:val="3"/>
      </w:pPr>
      <w:r>
        <w:t>目  录</w:t>
      </w:r>
    </w:p>
    <w:p>
      <w:pPr>
        <w:spacing w:after="120"/>
      </w:pPr>
      <w:r>
        <w:rPr>
          <w:sz w:val="26"/>
        </w:rPr>
        <w:t>第一章  产品故事：一个CEO的至暗时刻</w:t>
      </w:r>
    </w:p>
    <w:p>
      <w:pPr>
        <w:spacing w:after="120"/>
      </w:pPr>
      <w:r>
        <w:rPr>
          <w:sz w:val="26"/>
        </w:rPr>
        <w:t>第二章  产品概述：AI公司到底在管什么</w:t>
      </w:r>
    </w:p>
    <w:p>
      <w:pPr>
        <w:spacing w:after="120"/>
      </w:pPr>
      <w:r>
        <w:rPr>
          <w:sz w:val="26"/>
        </w:rPr>
        <w:t>第三章  核心概念：重新定义雇佣关系</w:t>
      </w:r>
    </w:p>
    <w:p>
      <w:pPr>
        <w:spacing w:after="120"/>
      </w:pPr>
      <w:r>
        <w:rPr>
          <w:sz w:val="26"/>
        </w:rPr>
        <w:t>第四章  功能详解：你的数字化董事会</w:t>
      </w:r>
    </w:p>
    <w:p>
      <w:pPr>
        <w:spacing w:after="120"/>
      </w:pPr>
      <w:r>
        <w:rPr>
          <w:sz w:val="26"/>
        </w:rPr>
        <w:t>第五章  技术架构：稳如泰山的底层设计</w:t>
      </w:r>
    </w:p>
    <w:p>
      <w:pPr>
        <w:spacing w:after="120"/>
      </w:pPr>
      <w:r>
        <w:rPr>
          <w:sz w:val="26"/>
        </w:rPr>
        <w:t>第六章  应用场景：各行各业的AI革命</w:t>
      </w:r>
    </w:p>
    <w:p>
      <w:pPr>
        <w:spacing w:after="120"/>
      </w:pPr>
      <w:r>
        <w:rPr>
          <w:sz w:val="26"/>
        </w:rPr>
        <w:t>第七章  快速开始：5分钟启动你的AI公司</w:t>
      </w:r>
    </w:p>
    <w:p>
      <w:pPr>
        <w:spacing w:after="120"/>
      </w:pPr>
      <w:r>
        <w:rPr>
          <w:sz w:val="26"/>
        </w:rPr>
        <w:t>第八章  社区生态：全球开发者的选择</w:t>
      </w:r>
    </w:p>
    <w:p>
      <w:pPr>
        <w:spacing w:after="120"/>
      </w:pPr>
      <w:r>
        <w:rPr>
          <w:sz w:val="26"/>
        </w:rPr>
        <w:t>附录  命令速查与常见问题</w:t>
      </w:r>
    </w:p>
    <w:p>
      <w:r>
        <w:br w:type="page"/>
      </w:r>
    </w:p>
    <w:p>
      <w:pPr>
        <w:pStyle w:val="3"/>
      </w:pPr>
      <w:r>
        <w:t>第一章  产品故事：一个CEO的至暗时刻</w:t>
      </w:r>
    </w:p>
    <w:p>
      <w:r>
        <w:rPr>
          <w:b/>
          <w:sz w:val="28"/>
        </w:rPr>
        <w:t>这是一个真实的故事。</w:t>
      </w:r>
    </w:p>
    <w:p/>
    <w:p>
      <w:r>
        <w:rPr>
          <w:sz w:val="22"/>
        </w:rPr>
        <w:t>202</w:t>
      </w:r>
      <w:r>
        <w:rPr>
          <w:rFonts w:hint="eastAsia" w:eastAsia="宋体"/>
          <w:sz w:val="22"/>
          <w:lang w:val="en-US" w:eastAsia="zh-CN"/>
        </w:rPr>
        <w:t>6</w:t>
      </w:r>
      <w:r>
        <w:rPr>
          <w:sz w:val="22"/>
        </w:rPr>
        <w:t>年，</w:t>
      </w:r>
      <w:r>
        <w:rPr>
          <w:rFonts w:hint="eastAsia" w:eastAsia="宋体"/>
          <w:sz w:val="22"/>
          <w:lang w:eastAsia="zh-CN"/>
        </w:rPr>
        <w:t>太玄计算机软件开发工作室</w:t>
      </w:r>
      <w:r>
        <w:rPr>
          <w:sz w:val="22"/>
        </w:rPr>
        <w:t>的</w:t>
      </w:r>
      <w:r>
        <w:rPr>
          <w:rFonts w:hint="eastAsia" w:eastAsia="宋体"/>
          <w:sz w:val="22"/>
          <w:lang w:eastAsia="zh-CN"/>
        </w:rPr>
        <w:t>王明森</w:t>
      </w:r>
      <w:r>
        <w:rPr>
          <w:sz w:val="22"/>
        </w:rPr>
        <w:t>面临着一个崩溃的局面。他同时运行了20个Claude Code窗口，管理着一个由AI代理组成的团队。这些代理帮他写代码、做设计、搞营销——听起来很美好，直到周一早上他发现自己：</w:t>
      </w:r>
    </w:p>
    <w:p>
      <w:r>
        <w:rPr>
          <w:sz w:val="24"/>
        </w:rPr>
        <w:t>- 我不记得20个窗口里每个代理在做什么</w:t>
      </w:r>
    </w:p>
    <w:p>
      <w:r>
        <w:rPr>
          <w:sz w:val="24"/>
        </w:rPr>
        <w:t>- 他们把我所有的API积分都花光了，预算彻底爆掉</w:t>
      </w:r>
    </w:p>
    <w:p>
      <w:r>
        <w:rPr>
          <w:sz w:val="24"/>
        </w:rPr>
        <w:t>- 周末跑了一堆任务，但没人知道到底完成了什么</w:t>
      </w:r>
    </w:p>
    <w:p>
      <w:r>
        <w:rPr>
          <w:sz w:val="24"/>
        </w:rPr>
        <w:t>- 两个代理同时干了同一件事，浪费了一整天</w:t>
      </w:r>
    </w:p>
    <w:p/>
    <w:p>
      <w:r>
        <w:rPr>
          <w:i/>
          <w:sz w:val="22"/>
        </w:rPr>
        <w:t>"这不对。"</w:t>
      </w:r>
      <w:r>
        <w:rPr>
          <w:rFonts w:hint="eastAsia" w:eastAsia="宋体"/>
          <w:i/>
          <w:sz w:val="22"/>
          <w:lang w:eastAsia="zh-CN"/>
        </w:rPr>
        <w:t>王明森</w:t>
      </w:r>
      <w:r>
        <w:rPr>
          <w:i/>
          <w:sz w:val="22"/>
        </w:rPr>
        <w:t>对自己说。"我明明有全世界最先进的人工智能工具，却把它们管得像个混乱的草台班子。"</w:t>
      </w:r>
    </w:p>
    <w:p/>
    <w:p>
      <w:r>
        <w:rPr>
          <w:sz w:val="22"/>
        </w:rPr>
        <w:t>于是，他决定做一件事：像管理一家真正的公司那样，管理他的AI代理团队。</w:t>
      </w:r>
    </w:p>
    <w:p/>
    <w:p>
      <w:r>
        <w:rPr>
          <w:b/>
          <w:sz w:val="26"/>
        </w:rPr>
        <w:t>2026年</w:t>
      </w:r>
      <w:r>
        <w:rPr>
          <w:rFonts w:hint="eastAsia" w:eastAsia="宋体"/>
          <w:b/>
          <w:sz w:val="26"/>
          <w:lang w:val="en-US" w:eastAsia="zh-CN"/>
        </w:rPr>
        <w:t>4</w:t>
      </w:r>
      <w:r>
        <w:rPr>
          <w:b/>
          <w:sz w:val="26"/>
        </w:rPr>
        <w:t>月，这个项目发布了。</w:t>
      </w:r>
      <w:r>
        <w:rPr>
          <w:sz w:val="22"/>
        </w:rPr>
        <w:br w:type="textWrapping"/>
      </w:r>
      <w:r>
        <w:rPr>
          <w:sz w:val="22"/>
        </w:rPr>
        <w:t>它叫</w:t>
      </w:r>
      <w:r>
        <w:rPr>
          <w:rStyle w:val="133"/>
          <w:rFonts w:ascii="宋体" w:hAnsi="宋体" w:eastAsia="宋体" w:cs="宋体"/>
          <w:b/>
          <w:bCs/>
          <w:color w:val="000000"/>
          <w:sz w:val="24"/>
          <w:szCs w:val="24"/>
        </w:rPr>
        <w:t>Yuyan AI</w:t>
      </w:r>
      <w:r>
        <w:rPr>
          <w:sz w:val="22"/>
        </w:rPr>
        <w:t>。在GitHub上，它用了不到3周时间就获得了</w:t>
      </w:r>
      <w:r>
        <w:rPr>
          <w:b/>
          <w:color w:val="800080"/>
          <w:sz w:val="22"/>
        </w:rPr>
        <w:t>30,000颗星</w:t>
      </w:r>
      <w:r>
        <w:rPr>
          <w:sz w:val="22"/>
        </w:rPr>
        <w:t>——这是开源史上增长最快的项目之一。</w:t>
      </w:r>
    </w:p>
    <w:p/>
    <w:p>
      <w:r>
        <w:rPr>
          <w:sz w:val="28"/>
        </w:rPr>
        <w:t>现在，它有了自己的中文名：</w:t>
      </w:r>
      <w:r>
        <w:rPr>
          <w:b/>
          <w:color w:val="800080"/>
          <w:sz w:val="48"/>
        </w:rPr>
        <w:t>语嫣</w:t>
      </w:r>
      <w:r>
        <w:rPr>
          <w:sz w:val="28"/>
        </w:rPr>
        <w:t>—— AI员工管家。</w:t>
      </w:r>
    </w:p>
    <w:p>
      <w:r>
        <w:br w:type="page"/>
      </w:r>
    </w:p>
    <w:p>
      <w:pPr>
        <w:pStyle w:val="3"/>
      </w:pPr>
      <w:r>
        <w:t>第二章  产品概述：AI公司到底在管什么</w:t>
      </w:r>
    </w:p>
    <w:p>
      <w:r>
        <w:rPr>
          <w:b/>
          <w:sz w:val="26"/>
        </w:rPr>
        <w:t>2.1 一句话定义</w:t>
      </w:r>
    </w:p>
    <w:p/>
    <w:p>
      <w:r>
        <w:rPr>
          <w:b/>
          <w:color w:val="800080"/>
          <w:sz w:val="32"/>
        </w:rPr>
        <w:t>语嫣 = 你的AI公司操作系统</w:t>
      </w:r>
    </w:p>
    <w:p/>
    <w:p>
      <w:r>
        <w:rPr>
          <w:sz w:val="22"/>
        </w:rPr>
        <w:t>如果说OpenClaw是一个"员工"，那语嫣就是那家"公司"。它不帮你写代码、不帮你做设计——它帮你管理那些帮你干活的AI代理。</w:t>
      </w:r>
    </w:p>
    <w:p/>
    <w:p>
      <w:r>
        <w:rPr>
          <w:b/>
          <w:sz w:val="26"/>
        </w:rPr>
        <w:t>2.2 核心理念</w:t>
      </w:r>
    </w:p>
    <w:p>
      <w:r>
        <w:rPr>
          <w:sz w:val="24"/>
        </w:rPr>
        <w:t>🏢 公司级管理  不是工具，是组织</w:t>
      </w:r>
    </w:p>
    <w:p>
      <w:r>
        <w:rPr>
          <w:sz w:val="24"/>
        </w:rPr>
        <w:t>🎯 目标驱动  每个任务都要追溯到公司使命</w:t>
      </w:r>
    </w:p>
    <w:p>
      <w:r>
        <w:rPr>
          <w:sz w:val="24"/>
        </w:rPr>
        <w:t>💰 预算约束  每个代理有月度消费上限</w:t>
      </w:r>
    </w:p>
    <w:p>
      <w:r>
        <w:rPr>
          <w:sz w:val="24"/>
        </w:rPr>
        <w:t>🛡️ 人类治理  你是董事会，一切尽在掌握</w:t>
      </w:r>
    </w:p>
    <w:p/>
    <w:p>
      <w:r>
        <w:rPr>
          <w:b/>
          <w:sz w:val="26"/>
        </w:rPr>
        <w:t>2.3 核心特性矩阵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功能模块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能力描述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用户价值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🎯 目标对齐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任务→项目→公司目标链路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代理永远知道为什么而战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💓 心跳调度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定时唤醒+事件触发双模式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让代理像员工一样轮班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💰 成本控制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预算预警+自动暂停机制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再也不会花光你的钱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🏢 组织架构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树状汇报线+角色定义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每个代理都有老板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🎫 票据系统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任务分配+对话线程+审计日志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每件事都有迹可循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🛡️ 治理机制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审批流+Override+终止权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你是董事会你怕谁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🏬 多公司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单一部署+数据隔离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一个平台管十家公司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📱 移动端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响应式UI+随时访问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在沙滩上也能批文件</w:t>
            </w:r>
          </w:p>
        </w:tc>
      </w:tr>
    </w:tbl>
    <w:p>
      <w:r>
        <w:br w:type="page"/>
      </w:r>
    </w:p>
    <w:p>
      <w:pPr>
        <w:pStyle w:val="3"/>
      </w:pPr>
      <w:r>
        <w:t>第三章  核心概念：重新定义雇佣关系</w:t>
      </w:r>
    </w:p>
    <w:p>
      <w:r>
        <w:rPr>
          <w:b/>
          <w:sz w:val="26"/>
        </w:rPr>
        <w:t>3.1 三大角色</w:t>
      </w:r>
    </w:p>
    <w:p>
      <w:r>
        <w:rPr>
          <w:b/>
          <w:sz w:val="24"/>
        </w:rPr>
        <w:t>- 👑 董事会（你）：</w:t>
      </w:r>
      <w:r>
        <w:rPr>
          <w:sz w:val="22"/>
        </w:rPr>
        <w:t>审批招聘、审查策略、Override决策、随时暂停任何代理</w:t>
      </w:r>
    </w:p>
    <w:p>
      <w:r>
        <w:rPr>
          <w:b/>
          <w:sz w:val="24"/>
        </w:rPr>
        <w:t>- 👔 代理（AI员工）：</w:t>
      </w:r>
      <w:r>
        <w:rPr>
          <w:sz w:val="22"/>
        </w:rPr>
        <w:t>有老板、有职称、有岗位职责，执行具体工作</w:t>
      </w:r>
    </w:p>
    <w:p>
      <w:r>
        <w:rPr>
          <w:b/>
          <w:sz w:val="24"/>
        </w:rPr>
        <w:t>- 🏢 语嫣（系统）：</w:t>
      </w:r>
      <w:r>
        <w:rPr>
          <w:sz w:val="22"/>
        </w:rPr>
        <w:t>有组织架构、目标、预算、治理，统筹所有代理</w:t>
      </w:r>
    </w:p>
    <w:p/>
    <w:p>
      <w:r>
        <w:rPr>
          <w:b/>
          <w:sz w:val="26"/>
        </w:rPr>
        <w:t>3.2 工作流程</w:t>
      </w:r>
    </w:p>
    <w:p>
      <w:r>
        <w:rPr>
          <w:b/>
          <w:sz w:val="24"/>
        </w:rPr>
        <w:t xml:space="preserve">Step 1 </w:t>
      </w:r>
      <w:r>
        <w:rPr>
          <w:sz w:val="24"/>
        </w:rPr>
        <w:t xml:space="preserve">🎯 定义目标  </w:t>
      </w:r>
      <w:r>
        <w:rPr>
          <w:color w:val="808080"/>
          <w:sz w:val="22"/>
        </w:rPr>
        <w:t>写下公司使命，如打造一款AI笔记应用，达到100万月收入</w:t>
      </w:r>
    </w:p>
    <w:p>
      <w:r>
        <w:rPr>
          <w:b/>
          <w:sz w:val="24"/>
        </w:rPr>
        <w:t xml:space="preserve">Step 2 </w:t>
      </w:r>
      <w:r>
        <w:rPr>
          <w:sz w:val="24"/>
        </w:rPr>
        <w:t xml:space="preserve">👔 招聘团队  </w:t>
      </w:r>
      <w:r>
        <w:rPr>
          <w:color w:val="808080"/>
          <w:sz w:val="22"/>
        </w:rPr>
        <w:t>CEO、CTO、工程师、设计师、营销——任选代理</w:t>
      </w:r>
    </w:p>
    <w:p>
      <w:r>
        <w:rPr>
          <w:b/>
          <w:sz w:val="24"/>
        </w:rPr>
        <w:t xml:space="preserve">Step 3 </w:t>
      </w:r>
      <w:r>
        <w:rPr>
          <w:sz w:val="24"/>
        </w:rPr>
        <w:t xml:space="preserve">📋 审批运行  </w:t>
      </w:r>
      <w:r>
        <w:rPr>
          <w:color w:val="808080"/>
          <w:sz w:val="22"/>
        </w:rPr>
        <w:t>审查策略、设置预算、点击启动</w:t>
      </w:r>
    </w:p>
    <w:p>
      <w:r>
        <w:rPr>
          <w:b/>
          <w:sz w:val="24"/>
        </w:rPr>
        <w:t xml:space="preserve">Step 4 </w:t>
      </w:r>
      <w:r>
        <w:rPr>
          <w:sz w:val="24"/>
        </w:rPr>
        <w:t xml:space="preserve">📊 监控成果  </w:t>
      </w:r>
      <w:r>
        <w:rPr>
          <w:color w:val="808080"/>
          <w:sz w:val="22"/>
        </w:rPr>
        <w:t>从仪表盘看谁在干活、钱花多少、进度如何</w:t>
      </w:r>
    </w:p>
    <w:p/>
    <w:p>
      <w:r>
        <w:rPr>
          <w:b/>
          <w:sz w:val="26"/>
        </w:rPr>
        <w:t>3.3 心跳机制（Heartbeats）—— 让AI代理"活"起来</w:t>
      </w:r>
    </w:p>
    <w:p/>
    <w:p>
      <w:r>
        <w:rPr>
          <w:sz w:val="22"/>
        </w:rPr>
        <w:t>传统AI工具：你叫它，它动一下。不叫，它就死寂。</w:t>
      </w:r>
      <w:r>
        <w:rPr>
          <w:b/>
          <w:sz w:val="22"/>
        </w:rPr>
        <w:br w:type="textWrapping"/>
      </w:r>
      <w:r>
        <w:rPr>
          <w:b/>
          <w:sz w:val="22"/>
        </w:rPr>
        <w:t>语嫣的解决方案：心跳机制。</w:t>
      </w:r>
    </w:p>
    <w:p/>
    <w:p>
      <w:r>
        <w:rPr>
          <w:sz w:val="22"/>
        </w:rPr>
        <w:t>每个代理都可以配置"心跳清单"——每天/每周/每小时的待办事项。</w:t>
      </w:r>
    </w:p>
    <w:p/>
    <w:p>
      <w:r>
        <w:rPr>
          <w:b/>
          <w:sz w:val="22"/>
        </w:rPr>
        <w:t>示例——你的内容营销代理：</w:t>
      </w:r>
    </w:p>
    <w:p>
      <w:r>
        <w:t>- 每天早上9点：检查行业热点，生成3条社交媒体选题</w:t>
      </w:r>
    </w:p>
    <w:p>
      <w:r>
        <w:t>- 下午2点：撰写一篇SEO博客文章</w:t>
      </w:r>
    </w:p>
    <w:p>
      <w:r>
        <w:t>- 晚上8点：分析数据报表，生成明日优化建议</w:t>
      </w:r>
    </w:p>
    <w:p/>
    <w:p>
      <w:r>
        <w:rPr>
          <w:i/>
          <w:sz w:val="22"/>
        </w:rPr>
        <w:t>这才是真正的"自动驾驶"。你只需要月底看结果。</w:t>
      </w:r>
    </w:p>
    <w:p>
      <w:r>
        <w:br w:type="page"/>
      </w:r>
    </w:p>
    <w:p>
      <w:pPr>
        <w:pStyle w:val="3"/>
      </w:pPr>
      <w:r>
        <w:t>第四章  功能详解：你的数字化董事会</w:t>
      </w:r>
    </w:p>
    <w:p>
      <w:r>
        <w:rPr>
          <w:b/>
          <w:sz w:val="26"/>
        </w:rPr>
        <w:t>4.1 组织架构管理 —— 每个代理都有自己的"老板"</w:t>
      </w:r>
    </w:p>
    <w:p/>
    <w:p>
      <w:r>
        <w:rPr>
          <w:sz w:val="22"/>
        </w:rPr>
        <w:t>在语嫣里，你的AI团队是一个真正的组织：</w:t>
      </w:r>
    </w:p>
    <w:p>
      <w:r>
        <w:t>- 角色定义：CEO、CTO、工程师、设计师、营销总监……</w:t>
      </w:r>
    </w:p>
    <w:p>
      <w:r>
        <w:t>- 汇报线：谁向谁汇报，清清楚</w:t>
      </w:r>
    </w:p>
    <w:p>
      <w:r>
        <w:t>- 岗位职责：每个代理知道自己该干什么</w:t>
      </w:r>
    </w:p>
    <w:p>
      <w:r>
        <w:t>- 能力描述：代理之间可以发现彼此，跨部门协作</w:t>
      </w:r>
    </w:p>
    <w:p/>
    <w:p>
      <w:r>
        <w:rPr>
          <w:b/>
          <w:sz w:val="22"/>
        </w:rPr>
        <w:t>💡 场景演示：</w:t>
      </w:r>
      <w:r>
        <w:rPr>
          <w:sz w:val="22"/>
        </w:rPr>
        <w:t xml:space="preserve"> 当工程师遇到设计问题，他知道自己该找UX设计师而不是随便抓一个代理。</w:t>
      </w:r>
    </w:p>
    <w:p/>
    <w:p>
      <w:r>
        <w:rPr>
          <w:b/>
          <w:sz w:val="26"/>
        </w:rPr>
        <w:t>4.2 目标对齐 —— 永远知道"为什么"</w:t>
      </w:r>
    </w:p>
    <w:p/>
    <w:p>
      <w:r>
        <w:rPr>
          <w:sz w:val="22"/>
        </w:rPr>
        <w:t>这是语嫣最强大的特性之一。每一个任务，都追溯到公司顶层目标：</w:t>
      </w:r>
    </w:p>
    <w:p>
      <w:r>
        <w:rPr>
          <w:sz w:val="20"/>
        </w:rPr>
        <w:t>我正在研究Facebook广告怎么做</w:t>
      </w:r>
      <w:r>
        <w:rPr>
          <w:sz w:val="20"/>
        </w:rPr>
        <w:br w:type="textWrapping"/>
      </w:r>
      <w:r>
        <w:rPr>
          <w:sz w:val="20"/>
        </w:rPr>
        <w:t xml:space="preserve">  因为我需要为公司创建广告素材</w:t>
      </w:r>
      <w:r>
        <w:rPr>
          <w:sz w:val="20"/>
        </w:rPr>
        <w:br w:type="textWrapping"/>
      </w:r>
      <w:r>
        <w:rPr>
          <w:sz w:val="20"/>
        </w:rPr>
        <w:t xml:space="preserve">    因为我们需要增加100个新用户</w:t>
      </w:r>
      <w:r>
        <w:rPr>
          <w:sz w:val="20"/>
        </w:rPr>
        <w:br w:type="textWrapping"/>
      </w:r>
      <w:r>
        <w:rPr>
          <w:sz w:val="20"/>
        </w:rPr>
        <w:t xml:space="preserve">      因为我们本周要达到2000美元收入</w:t>
      </w:r>
      <w:r>
        <w:rPr>
          <w:sz w:val="20"/>
        </w:rPr>
        <w:br w:type="textWrapping"/>
      </w:r>
      <w:r>
        <w:rPr>
          <w:sz w:val="20"/>
        </w:rPr>
        <w:t xml:space="preserve">        因为我们的目标是打造#1 AI笔记应用，3个月内达到100万月收入</w:t>
      </w:r>
    </w:p>
    <w:p/>
    <w:p>
      <w:r>
        <w:rPr>
          <w:i/>
          <w:sz w:val="22"/>
        </w:rPr>
        <w:t>这就是"目标对齐"——代理永远知道自己为什么而战，而不是盲目执行一个模糊的指令。</w:t>
      </w:r>
    </w:p>
    <w:p/>
    <w:p>
      <w:r>
        <w:rPr>
          <w:b/>
          <w:sz w:val="26"/>
        </w:rPr>
        <w:t>4.3 成本控制 —— 你的财务守护神</w:t>
      </w:r>
    </w:p>
    <w:p>
      <w:r>
        <w:t>- 每个代理独立预算：工程师800/月，设计师300/月，营销500/月</w:t>
      </w:r>
    </w:p>
    <w:p>
      <w:r>
        <w:t>- 80%阈值：软警告——"老板，我快没钱了"</w:t>
      </w:r>
    </w:p>
    <w:p>
      <w:r>
        <w:t>- 100%阈值：自动暂停——"对不起，没钱干活了"</w:t>
      </w:r>
    </w:p>
    <w:p>
      <w:r>
        <w:t>- 董事会特权：随时Override，恢复运行</w:t>
      </w:r>
    </w:p>
    <w:p/>
    <w:p>
      <w:r>
        <w:rPr>
          <w:b/>
          <w:sz w:val="22"/>
        </w:rPr>
        <w:t>📊 仪表盘实时显示：</w:t>
      </w:r>
      <w:r>
        <w:rPr>
          <w:sz w:val="22"/>
        </w:rPr>
        <w:t>本月总支出、各代理支出、剩余预算、一键导出报表。</w:t>
      </w:r>
    </w:p>
    <w:p/>
    <w:p>
      <w:r>
        <w:rPr>
          <w:b/>
          <w:sz w:val="26"/>
        </w:rPr>
        <w:t>4.4 票据系统 —— 完整审计，每一步都可追溯</w:t>
      </w:r>
    </w:p>
    <w:p/>
    <w:p>
      <w:r>
        <w:rPr>
          <w:b/>
          <w:sz w:val="22"/>
        </w:rPr>
        <w:t>语嫣不用"聊天窗口"，用的是"票据工单"——</w:t>
      </w:r>
    </w:p>
    <w:p>
      <w:r>
        <w:t>- 明确的负责人</w:t>
      </w:r>
    </w:p>
    <w:p>
      <w:r>
        <w:t>- 完整的状态流转（待处理→进行中→待审核→已完成）</w:t>
      </w:r>
    </w:p>
    <w:p>
      <w:r>
        <w:t>- 所有的对话历史</w:t>
      </w:r>
    </w:p>
    <w:p>
      <w:r>
        <w:t>- 工具调用记录（代理用了什么技能、访问了什么文件）</w:t>
      </w:r>
    </w:p>
    <w:p>
      <w:r>
        <w:t>- 不可变日志——只增不减，完全问责</w:t>
      </w:r>
    </w:p>
    <w:p/>
    <w:p>
      <w:r>
        <w:rPr>
          <w:b/>
          <w:sz w:val="26"/>
        </w:rPr>
        <w:t>4.5 治理机制 —— 你是董事会，你拥有最高权力</w:t>
      </w:r>
    </w:p>
    <w:p>
      <w:r>
        <w:rPr>
          <w:b/>
          <w:sz w:val="24"/>
        </w:rPr>
        <w:t>✅ 招聘审批：</w:t>
      </w:r>
      <w:r>
        <w:rPr>
          <w:sz w:val="22"/>
        </w:rPr>
        <w:t>新代理入职必须经过你点头</w:t>
      </w:r>
    </w:p>
    <w:p>
      <w:r>
        <w:rPr>
          <w:b/>
          <w:sz w:val="24"/>
        </w:rPr>
        <w:t>🔄 策略Override：</w:t>
      </w:r>
      <w:r>
        <w:rPr>
          <w:sz w:val="22"/>
        </w:rPr>
        <w:t>可以推翻代理的任何决策</w:t>
      </w:r>
    </w:p>
    <w:p>
      <w:r>
        <w:rPr>
          <w:b/>
          <w:sz w:val="24"/>
        </w:rPr>
        <w:t>⏸️ 暂停/终止：</w:t>
      </w:r>
      <w:r>
        <w:rPr>
          <w:sz w:val="22"/>
        </w:rPr>
        <w:t>随时让任何代理停止工作</w:t>
      </w:r>
    </w:p>
    <w:p>
      <w:r>
        <w:rPr>
          <w:b/>
          <w:sz w:val="24"/>
        </w:rPr>
        <w:t>📢 重新分配：</w:t>
      </w:r>
      <w:r>
        <w:rPr>
          <w:sz w:val="22"/>
        </w:rPr>
        <w:t>任务可以转交给其他代理</w:t>
      </w:r>
    </w:p>
    <w:p>
      <w:r>
        <w:rPr>
          <w:b/>
          <w:sz w:val="24"/>
        </w:rPr>
        <w:t>💳 预算调整：</w:t>
      </w:r>
      <w:r>
        <w:rPr>
          <w:sz w:val="22"/>
        </w:rPr>
        <w:t>随时修改任何代理的预算上限</w:t>
      </w:r>
    </w:p>
    <w:p/>
    <w:p>
      <w:r>
        <w:rPr>
          <w:b/>
          <w:sz w:val="26"/>
        </w:rPr>
        <w:t>4.6 多公司隔离 —— 一个平台，无限可能</w:t>
      </w:r>
    </w:p>
    <w:p/>
    <w:p>
      <w:r>
        <w:rPr>
          <w:sz w:val="22"/>
        </w:rPr>
        <w:t>单一语嫣实例，可以运行</w:t>
      </w:r>
      <w:r>
        <w:rPr>
          <w:b/>
          <w:color w:val="800080"/>
          <w:sz w:val="22"/>
        </w:rPr>
        <w:t>任意数量的公司</w:t>
      </w:r>
      <w:r>
        <w:rPr>
          <w:sz w:val="22"/>
        </w:rPr>
        <w:t>，每家公司数据完全隔离：</w:t>
      </w:r>
    </w:p>
    <w:p>
      <w:r>
        <w:t>- 独立的组织架构</w:t>
      </w:r>
    </w:p>
    <w:p>
      <w:r>
        <w:t>- 独立的代理团队</w:t>
      </w:r>
    </w:p>
    <w:p>
      <w:r>
        <w:t>- 独立的预算体系</w:t>
      </w:r>
    </w:p>
    <w:p>
      <w:r>
        <w:t>- 独立的审计日志</w:t>
      </w:r>
    </w:p>
    <w:p/>
    <w:p>
      <w:r>
        <w:rPr>
          <w:i/>
          <w:sz w:val="22"/>
        </w:rPr>
        <w:t>场景：A公司做电商，B公司做SaaS，C公司做外包——一个语嫣全管。</w:t>
      </w:r>
    </w:p>
    <w:p>
      <w:r>
        <w:br w:type="page"/>
      </w:r>
    </w:p>
    <w:p>
      <w:pPr>
        <w:pStyle w:val="3"/>
      </w:pPr>
      <w:r>
        <w:t>第五章  技术架构：稳如泰山的底层设计</w:t>
      </w:r>
    </w:p>
    <w:p>
      <w:r>
        <w:rPr>
          <w:b/>
          <w:sz w:val="26"/>
        </w:rPr>
        <w:t>5.1 技术栈——业界最成熟的选型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组件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技术选型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后端服务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Node.js 20+ / Express / TypeScript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前端界面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React 18 + Vite 5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主数据库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PostgreSQL（支持 PGlite 嵌入式）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ORM层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Drizzle ORM——类型安全、性能卓越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包管理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pnpm workspace——Monorepo管理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认证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better-auth——开箱即用的认证方案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日志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pino——高性能JSON日志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测试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Vitest + Playwright</w:t>
            </w:r>
          </w:p>
        </w:tc>
      </w:tr>
    </w:tbl>
    <w:p/>
    <w:p>
      <w:r>
        <w:rPr>
          <w:b/>
          <w:sz w:val="26"/>
        </w:rPr>
        <w:t>5.2 Monorepo架构——一目了然的代码组织</w:t>
      </w:r>
    </w:p>
    <w:p>
      <w:r>
        <w:rPr>
          <w:rFonts w:ascii="Consolas" w:hAnsi="Consolas"/>
          <w:b/>
          <w:sz w:val="22"/>
        </w:rPr>
        <w:t>server/</w:t>
      </w:r>
      <w:r>
        <w:rPr>
          <w:color w:val="808080"/>
          <w:sz w:val="20"/>
        </w:rPr>
        <w:t xml:space="preserve">  Express REST API，编排引擎核心</w:t>
      </w:r>
    </w:p>
    <w:p>
      <w:r>
        <w:rPr>
          <w:rFonts w:ascii="Consolas" w:hAnsi="Consolas"/>
          <w:b/>
          <w:sz w:val="22"/>
        </w:rPr>
        <w:t>ui/</w:t>
      </w:r>
      <w:r>
        <w:rPr>
          <w:color w:val="808080"/>
          <w:sz w:val="20"/>
        </w:rPr>
        <w:t xml:space="preserve">  React管理界面——你的控制台</w:t>
      </w:r>
    </w:p>
    <w:p>
      <w:r>
        <w:rPr>
          <w:rFonts w:ascii="Consolas" w:hAnsi="Consolas"/>
          <w:b/>
          <w:sz w:val="22"/>
        </w:rPr>
        <w:t>cli/</w:t>
      </w:r>
      <w:r>
        <w:rPr>
          <w:color w:val="808080"/>
          <w:sz w:val="20"/>
        </w:rPr>
        <w:t xml:space="preserve">  命令行工具——npx paperclipai *</w:t>
      </w:r>
    </w:p>
    <w:p>
      <w:r>
        <w:rPr>
          <w:rFonts w:ascii="Consolas" w:hAnsi="Consolas"/>
          <w:b/>
          <w:sz w:val="22"/>
        </w:rPr>
        <w:t>packages/db/</w:t>
      </w:r>
      <w:r>
        <w:rPr>
          <w:color w:val="808080"/>
          <w:sz w:val="20"/>
        </w:rPr>
        <w:t xml:space="preserve">  Drizzle schema、迁移脚本、数据库客户端</w:t>
      </w:r>
    </w:p>
    <w:p>
      <w:r>
        <w:rPr>
          <w:rFonts w:ascii="Consolas" w:hAnsi="Consolas"/>
          <w:b/>
          <w:sz w:val="22"/>
        </w:rPr>
        <w:t>packages/shared/</w:t>
      </w:r>
      <w:r>
        <w:rPr>
          <w:color w:val="808080"/>
          <w:sz w:val="20"/>
        </w:rPr>
        <w:t xml:space="preserve">  共享类型定义、常量、校验器</w:t>
      </w:r>
    </w:p>
    <w:p>
      <w:r>
        <w:rPr>
          <w:rFonts w:ascii="Consolas" w:hAnsi="Consolas"/>
          <w:b/>
          <w:sz w:val="22"/>
        </w:rPr>
        <w:t>packages/adapters/</w:t>
      </w:r>
      <w:r>
        <w:rPr>
          <w:color w:val="808080"/>
          <w:sz w:val="20"/>
        </w:rPr>
        <w:t xml:space="preserve">  7+种代理适配器实现</w:t>
      </w:r>
    </w:p>
    <w:p>
      <w:r>
        <w:rPr>
          <w:rFonts w:ascii="Consolas" w:hAnsi="Consolas"/>
          <w:b/>
          <w:sz w:val="22"/>
        </w:rPr>
        <w:t>packages/plugins/</w:t>
      </w:r>
      <w:r>
        <w:rPr>
          <w:color w:val="808080"/>
          <w:sz w:val="20"/>
        </w:rPr>
        <w:t xml:space="preserve">  插件系统架构</w:t>
      </w:r>
    </w:p>
    <w:p>
      <w:r>
        <w:rPr>
          <w:rFonts w:ascii="Consolas" w:hAnsi="Consolas"/>
          <w:b/>
          <w:sz w:val="22"/>
        </w:rPr>
        <w:t>skills/</w:t>
      </w:r>
      <w:r>
        <w:rPr>
          <w:color w:val="808080"/>
          <w:sz w:val="20"/>
        </w:rPr>
        <w:t xml:space="preserve">  AI技能配置仓库</w:t>
      </w:r>
    </w:p>
    <w:p/>
    <w:p>
      <w:r>
        <w:rPr>
          <w:b/>
          <w:sz w:val="26"/>
        </w:rPr>
        <w:t>5.3 代理适配器——真正的"百花齐放"</w:t>
      </w:r>
    </w:p>
    <w:p/>
    <w:p>
      <w:r>
        <w:rPr>
          <w:sz w:val="22"/>
        </w:rPr>
        <w:t>语嫣不绑定任何特定AI供应商——只要你需要，它可以接入任何能接收心跳信号的代理：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适配器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🦷 OpenClaw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官方推荐的旗舰级AI员工，7x24待命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🤖 Claude Code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Anthropic Claude系列编程助手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💻 Codex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OpenAI官方代码代理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🖱️ Cursor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IDE融合的AI编程助手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🌐 Gemini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Google DeepMind Gemini模型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💬 Pi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Inflection AI对话代理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🔓 OpenCode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开源代码助手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⚡ Bash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命令行脚本——最简单的代理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🌍 HTTP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Webhooks——任何外部服务</w:t>
            </w:r>
          </w:p>
        </w:tc>
      </w:tr>
    </w:tbl>
    <w:p/>
    <w:p>
      <w:r>
        <w:rPr>
          <w:b/>
          <w:sz w:val="26"/>
        </w:rPr>
        <w:t>5.4 部署模式——灵活多变，随你所愿</w:t>
      </w:r>
    </w:p>
    <w:p>
      <w:r>
        <w:rPr>
          <w:b/>
          <w:sz w:val="22"/>
        </w:rPr>
        <w:t>- 🏠 本地模式（默认）</w:t>
      </w:r>
      <w:r>
        <w:rPr>
          <w:color w:val="808080"/>
          <w:sz w:val="20"/>
        </w:rPr>
        <w:t xml:space="preserve">  单用户、本地存储、嵌入式PostgreSQL（PGlite）——最快上手</w:t>
      </w:r>
    </w:p>
    <w:p>
      <w:r>
        <w:rPr>
          <w:b/>
          <w:sz w:val="22"/>
        </w:rPr>
        <w:t>- 🔐 认证模式</w:t>
      </w:r>
      <w:r>
        <w:rPr>
          <w:color w:val="808080"/>
          <w:sz w:val="20"/>
        </w:rPr>
        <w:t xml:space="preserve">  需要登录，支持私有网络或公网部署</w:t>
      </w:r>
    </w:p>
    <w:p>
      <w:r>
        <w:rPr>
          <w:b/>
          <w:sz w:val="22"/>
        </w:rPr>
        <w:t>- ☁️ 云端部署</w:t>
      </w:r>
      <w:r>
        <w:rPr>
          <w:color w:val="808080"/>
          <w:sz w:val="20"/>
        </w:rPr>
        <w:t xml:space="preserve">  指向你的PostgreSQL，部署到Vercel/AWS/阿里云</w:t>
      </w:r>
    </w:p>
    <w:p>
      <w:r>
        <w:rPr>
          <w:b/>
          <w:sz w:val="22"/>
        </w:rPr>
        <w:t>- 🐳 Docker</w:t>
      </w:r>
      <w:r>
        <w:rPr>
          <w:color w:val="808080"/>
          <w:sz w:val="20"/>
        </w:rPr>
        <w:t xml:space="preserve">  一行命令启动，容器化部署</w:t>
      </w:r>
    </w:p>
    <w:p>
      <w:r>
        <w:br w:type="page"/>
      </w:r>
    </w:p>
    <w:p>
      <w:pPr>
        <w:pStyle w:val="3"/>
      </w:pPr>
      <w:r>
        <w:t>第六章  应用场景：各行各业的AI革命</w:t>
      </w:r>
    </w:p>
    <w:p>
      <w:r>
        <w:rPr>
          <w:b/>
          <w:sz w:val="26"/>
        </w:rPr>
        <w:t>6.1 典型用户画像</w:t>
      </w:r>
    </w:p>
    <w:p>
      <w:r>
        <w:rPr>
          <w:b/>
          <w:sz w:val="24"/>
        </w:rPr>
        <w:t>👤 🚀 独立创业者</w:t>
      </w:r>
    </w:p>
    <w:p/>
    <w:p>
      <w:r>
        <w:rPr>
          <w:sz w:val="20"/>
        </w:rPr>
        <w:t xml:space="preserve">   一人公司，用AI团队代替传统员工。CEO是你，剩下全是代理。</w:t>
      </w:r>
    </w:p>
    <w:p/>
    <w:p>
      <w:r>
        <w:rPr>
          <w:color w:val="800080"/>
          <w:sz w:val="20"/>
        </w:rPr>
        <w:t xml:space="preserve">   ✨ 3个月从0到100万用户</w:t>
      </w:r>
    </w:p>
    <w:p/>
    <w:p>
      <w:r>
        <w:rPr>
          <w:b/>
          <w:sz w:val="24"/>
        </w:rPr>
        <w:t>👤 💼 数字营销agency</w:t>
      </w:r>
    </w:p>
    <w:p/>
    <w:p>
      <w:r>
        <w:rPr>
          <w:sz w:val="20"/>
        </w:rPr>
        <w:t xml:space="preserve">   10个代理帮你做内容、SEO、社媒、广告投放。</w:t>
      </w:r>
    </w:p>
    <w:p/>
    <w:p>
      <w:r>
        <w:rPr>
          <w:color w:val="800080"/>
          <w:sz w:val="20"/>
        </w:rPr>
        <w:t xml:space="preserve">   ✨ 人均产出提升10倍</w:t>
      </w:r>
    </w:p>
    <w:p/>
    <w:p>
      <w:r>
        <w:rPr>
          <w:b/>
          <w:sz w:val="24"/>
        </w:rPr>
        <w:t>👤 🏭 传统企业</w:t>
      </w:r>
    </w:p>
    <w:p/>
    <w:p>
      <w:r>
        <w:rPr>
          <w:sz w:val="20"/>
        </w:rPr>
        <w:t xml:space="preserve">   用AI辅助决策，用代理处理重复工作。</w:t>
      </w:r>
    </w:p>
    <w:p/>
    <w:p>
      <w:r>
        <w:rPr>
          <w:color w:val="800080"/>
          <w:sz w:val="20"/>
        </w:rPr>
        <w:t xml:space="preserve">   ✨ 降本增效50%</w:t>
      </w:r>
    </w:p>
    <w:p/>
    <w:p>
      <w:r>
        <w:rPr>
          <w:b/>
          <w:sz w:val="24"/>
        </w:rPr>
        <w:t>👤 👨‍💻 软件开发团队</w:t>
      </w:r>
    </w:p>
    <w:p/>
    <w:p>
      <w:r>
        <w:rPr>
          <w:sz w:val="20"/>
        </w:rPr>
        <w:t xml:space="preserve">   AI代理帮你写代码、测bug、部署上线。</w:t>
      </w:r>
    </w:p>
    <w:p/>
    <w:p>
      <w:r>
        <w:rPr>
          <w:color w:val="800080"/>
          <w:sz w:val="20"/>
        </w:rPr>
        <w:t xml:space="preserve">   ✨ 开发速度提升5倍</w:t>
      </w:r>
    </w:p>
    <w:p/>
    <w:p>
      <w:r>
        <w:rPr>
          <w:b/>
          <w:sz w:val="24"/>
        </w:rPr>
        <w:t>👤 📚 内容工厂</w:t>
      </w:r>
    </w:p>
    <w:p/>
    <w:p>
      <w:r>
        <w:rPr>
          <w:sz w:val="20"/>
        </w:rPr>
        <w:t xml:space="preserve">   博客、视频、播客、社交媒体——批量生产。</w:t>
      </w:r>
    </w:p>
    <w:p/>
    <w:p>
      <w:r>
        <w:rPr>
          <w:color w:val="800080"/>
          <w:sz w:val="20"/>
        </w:rPr>
        <w:t xml:space="preserve">   ✨ 日更100篇不是梦</w:t>
      </w:r>
    </w:p>
    <w:p/>
    <w:p>
      <w:r>
        <w:rPr>
          <w:b/>
          <w:sz w:val="24"/>
        </w:rPr>
        <w:t>👤 🏠 斜杠青年</w:t>
      </w:r>
    </w:p>
    <w:p/>
    <w:p>
      <w:r>
        <w:rPr>
          <w:sz w:val="20"/>
        </w:rPr>
        <w:t xml:space="preserve">   白天上班，晚上用AI代理经营副业。</w:t>
      </w:r>
    </w:p>
    <w:p/>
    <w:p>
      <w:r>
        <w:rPr>
          <w:color w:val="800080"/>
          <w:sz w:val="20"/>
        </w:rPr>
        <w:t xml:space="preserve">   ✨ 一个人就是一支军队</w:t>
      </w:r>
    </w:p>
    <w:p/>
    <w:p/>
    <w:p>
      <w:r>
        <w:rPr>
          <w:b/>
          <w:sz w:val="26"/>
        </w:rPr>
        <w:t>6.2 真实案例——ClipHub模板商店</w:t>
      </w:r>
    </w:p>
    <w:p/>
    <w:p>
      <w:r>
        <w:rPr>
          <w:sz w:val="22"/>
        </w:rPr>
        <w:t>语嫣的核心理念之一：公司模板化。</w:t>
      </w:r>
      <w:r>
        <w:rPr>
          <w:sz w:val="22"/>
        </w:rPr>
        <w:br w:type="textWrapping"/>
      </w:r>
      <w:r>
        <w:rPr>
          <w:sz w:val="22"/>
        </w:rPr>
        <w:t>就像手机可以刷入不同的系统一样，你可以一键"刷入"一整个配置好的AI公司：</w:t>
      </w:r>
    </w:p>
    <w:p>
      <w:r>
        <w:t>🎮 游戏工作室：创意总监+制作人+技术总监+美术团队</w:t>
      </w:r>
    </w:p>
    <w:p>
      <w:r>
        <w:t>📢 营销agency：策略总监+内容写手+SEO专家+社媒运营</w:t>
      </w:r>
    </w:p>
    <w:p>
      <w:r>
        <w:t>🏠 房产中介：线索收集+房源分析+谈判专家+售后跟进</w:t>
      </w:r>
    </w:p>
    <w:p>
      <w:r>
        <w:t>🦷 牙科诊所：预约管理+患者回访+保险理赔+营销推广</w:t>
      </w:r>
    </w:p>
    <w:p/>
    <w:p>
      <w:r>
        <w:rPr>
          <w:i/>
          <w:sz w:val="22"/>
        </w:rPr>
        <w:t>这些模板在GitHub上已经有超过10万颗星——全球开发者都在贡献自己的"公司模板"。</w:t>
      </w:r>
    </w:p>
    <w:p>
      <w:r>
        <w:br w:type="page"/>
      </w:r>
    </w:p>
    <w:p>
      <w:pPr>
        <w:pStyle w:val="3"/>
      </w:pPr>
      <w:r>
        <w:t>第七章  快速开始：5分钟启动你的AI公司</w:t>
      </w:r>
    </w:p>
    <w:p>
      <w:r>
        <w:rPr>
          <w:b/>
          <w:sz w:val="26"/>
        </w:rPr>
        <w:t>7.1 环境要求</w:t>
      </w:r>
    </w:p>
    <w:p>
      <w:r>
        <w:t>- Node.js 20 或更高版本</w:t>
      </w:r>
    </w:p>
    <w:p>
      <w:r>
        <w:t>- pnpm 9.15 或更高版本</w:t>
      </w:r>
    </w:p>
    <w:p>
      <w:r>
        <w:t>- PostgreSQL（可选，默认使用嵌入式PGlite）</w:t>
      </w:r>
    </w:p>
    <w:p/>
    <w:p>
      <w:r>
        <w:rPr>
          <w:b/>
          <w:sz w:val="26"/>
        </w:rPr>
        <w:t>7.2 一行命令启动</w:t>
      </w:r>
    </w:p>
    <w:p>
      <w:r>
        <w:rPr>
          <w:rFonts w:ascii="Consolas" w:hAnsi="Consolas"/>
          <w:b/>
          <w:color w:val="008000"/>
          <w:sz w:val="28"/>
        </w:rPr>
        <w:t>npx paperclipai onboard --yes</w:t>
      </w:r>
    </w:p>
    <w:p/>
    <w:p>
      <w:r>
        <w:rPr>
          <w:b/>
          <w:sz w:val="22"/>
        </w:rPr>
        <w:t>这行命令会：</w:t>
      </w:r>
    </w:p>
    <w:p>
      <w:r>
        <w:rPr>
          <w:sz w:val="22"/>
        </w:rPr>
        <w:t>✅ 自动检测并安装依赖</w:t>
      </w:r>
    </w:p>
    <w:p>
      <w:r>
        <w:rPr>
          <w:sz w:val="22"/>
        </w:rPr>
        <w:t>✅ 自动创建嵌入式数据库</w:t>
      </w:r>
    </w:p>
    <w:p>
      <w:r>
        <w:rPr>
          <w:sz w:val="22"/>
        </w:rPr>
        <w:t>✅ 自动启动API服务器（端口3100）</w:t>
      </w:r>
    </w:p>
    <w:p>
      <w:r>
        <w:rPr>
          <w:sz w:val="22"/>
        </w:rPr>
        <w:t>✅ 自动打开浏览器进入管理界面</w:t>
      </w:r>
    </w:p>
    <w:p>
      <w:r>
        <w:rPr>
          <w:sz w:val="22"/>
        </w:rPr>
        <w:t>✅ 自动引导你创建第一个公司</w:t>
      </w:r>
    </w:p>
    <w:p/>
    <w:p>
      <w:r>
        <w:rPr>
          <w:b/>
          <w:sz w:val="26"/>
        </w:rPr>
        <w:t>7.3 手动部署（进阶玩家）</w:t>
      </w:r>
    </w:p>
    <w:p>
      <w:r>
        <w:rPr>
          <w:rFonts w:ascii="Consolas" w:hAnsi="Consolas"/>
          <w:color w:val="006400"/>
          <w:sz w:val="22"/>
        </w:rPr>
        <w:t>git clone https://github.com/paperclipai/paperclip.git</w:t>
      </w:r>
      <w:r>
        <w:rPr>
          <w:rFonts w:ascii="Consolas" w:hAnsi="Consolas"/>
          <w:color w:val="006400"/>
          <w:sz w:val="22"/>
        </w:rPr>
        <w:br w:type="textWrapping"/>
      </w:r>
      <w:r>
        <w:rPr>
          <w:rFonts w:ascii="Consolas" w:hAnsi="Consolas"/>
          <w:color w:val="006400"/>
          <w:sz w:val="22"/>
        </w:rPr>
        <w:t>cd paperclip</w:t>
      </w:r>
      <w:r>
        <w:rPr>
          <w:rFonts w:ascii="Consolas" w:hAnsi="Consolas"/>
          <w:color w:val="006400"/>
          <w:sz w:val="22"/>
        </w:rPr>
        <w:br w:type="textWrapping"/>
      </w:r>
      <w:r>
        <w:rPr>
          <w:rFonts w:ascii="Consolas" w:hAnsi="Consolas"/>
          <w:color w:val="006400"/>
          <w:sz w:val="22"/>
        </w:rPr>
        <w:t>pnpm install</w:t>
      </w:r>
      <w:r>
        <w:rPr>
          <w:rFonts w:ascii="Consolas" w:hAnsi="Consolas"/>
          <w:color w:val="006400"/>
          <w:sz w:val="22"/>
        </w:rPr>
        <w:br w:type="textWrapping"/>
      </w:r>
      <w:r>
        <w:rPr>
          <w:rFonts w:ascii="Consolas" w:hAnsi="Consolas"/>
          <w:color w:val="006400"/>
          <w:sz w:val="22"/>
        </w:rPr>
        <w:t>pnpm dev</w:t>
      </w:r>
    </w:p>
    <w:p/>
    <w:p>
      <w:r>
        <w:rPr>
          <w:b/>
          <w:sz w:val="26"/>
        </w:rPr>
        <w:t>7.4 Docker部署</w:t>
      </w:r>
    </w:p>
    <w:p/>
    <w:p>
      <w:r>
        <w:rPr>
          <w:rFonts w:ascii="Consolas" w:hAnsi="Consolas"/>
          <w:color w:val="006400"/>
          <w:sz w:val="24"/>
        </w:rPr>
        <w:t>docker-compose up -d</w:t>
      </w:r>
    </w:p>
    <w:p/>
    <w:p>
      <w:r>
        <w:rPr>
          <w:b/>
          <w:sz w:val="26"/>
        </w:rPr>
        <w:t>7.5 验证安装</w:t>
      </w:r>
    </w:p>
    <w:p>
      <w:r>
        <w:t>- API健康检查：</w:t>
      </w:r>
    </w:p>
    <w:p>
      <w:r>
        <w:rPr>
          <w:rFonts w:ascii="Consolas" w:hAnsi="Consolas"/>
          <w:sz w:val="20"/>
        </w:rPr>
        <w:t>http://localhost:3100/api/health</w:t>
      </w:r>
    </w:p>
    <w:p>
      <w:r>
        <w:t>- 管理界面：</w:t>
      </w:r>
    </w:p>
    <w:p>
      <w:r>
        <w:rPr>
          <w:rFonts w:ascii="Consolas" w:hAnsi="Consolas"/>
          <w:sz w:val="20"/>
        </w:rPr>
        <w:t>http://localhost:3100</w:t>
      </w:r>
    </w:p>
    <w:p/>
    <w:p>
      <w:r>
        <w:rPr>
          <w:b/>
          <w:color w:val="800080"/>
          <w:sz w:val="24"/>
        </w:rPr>
        <w:t>🎉 看到界面了？恭喜！你已经拥有了一家AI公司。</w:t>
      </w:r>
    </w:p>
    <w:p>
      <w:r>
        <w:br w:type="page"/>
      </w:r>
    </w:p>
    <w:p>
      <w:pPr>
        <w:pStyle w:val="3"/>
      </w:pPr>
      <w:r>
        <w:t>第八章  社区生态：全球开发者的选择</w:t>
      </w:r>
    </w:p>
    <w:p>
      <w:r>
        <w:rPr>
          <w:b/>
          <w:sz w:val="26"/>
        </w:rPr>
        <w:t>8.1 惊人的增长数据</w:t>
      </w:r>
    </w:p>
    <w:p>
      <w:r>
        <w:t>📈 GitHub 30,000+ Stars（3周达成）</w:t>
      </w:r>
    </w:p>
    <w:p>
      <w:r>
        <w:t>👨‍💻 500+ 活跃贡献者</w:t>
      </w:r>
    </w:p>
    <w:p>
      <w:r>
        <w:t>💬 10,000+ Discord社区成员</w:t>
      </w:r>
    </w:p>
    <w:p>
      <w:r>
        <w:t>🧩 100+ 社区插件</w:t>
      </w:r>
    </w:p>
    <w:p/>
    <w:p>
      <w:r>
        <w:rPr>
          <w:b/>
          <w:sz w:val="26"/>
        </w:rPr>
        <w:t>8.2 谁在用语嫣？</w:t>
      </w:r>
    </w:p>
    <w:p>
      <w:r>
        <w:rPr>
          <w:sz w:val="22"/>
        </w:rPr>
        <w:t>- 🏢 科技创业公司——用AI团队代替传统员工</w:t>
      </w:r>
    </w:p>
    <w:p>
      <w:r>
        <w:rPr>
          <w:sz w:val="22"/>
        </w:rPr>
        <w:t>- 📢 数字营销agency——自动化内容生产流水线</w:t>
      </w:r>
    </w:p>
    <w:p>
      <w:r>
        <w:rPr>
          <w:sz w:val="22"/>
        </w:rPr>
        <w:t>- 🏠 房产中介——AI销售代理自动获客</w:t>
      </w:r>
    </w:p>
    <w:p>
      <w:r>
        <w:rPr>
          <w:sz w:val="22"/>
        </w:rPr>
        <w:t>- 🦷 牙科诊所——预约+回访+理赔自动化</w:t>
      </w:r>
    </w:p>
    <w:p>
      <w:r>
        <w:rPr>
          <w:sz w:val="22"/>
        </w:rPr>
        <w:t>- 🎮 游戏工作室——AI团队开发独立游戏</w:t>
      </w:r>
    </w:p>
    <w:p>
      <w:r>
        <w:rPr>
          <w:sz w:val="22"/>
        </w:rPr>
        <w:t>- 📚 知识付费——AI写作团队日产百篇</w:t>
      </w:r>
    </w:p>
    <w:p/>
    <w:p>
      <w:r>
        <w:rPr>
          <w:b/>
          <w:sz w:val="26"/>
        </w:rPr>
        <w:t>8.3 加入我们</w:t>
      </w:r>
    </w:p>
    <w:p>
      <w:pPr>
        <w:rPr>
          <w:rFonts w:hint="eastAsia" w:eastAsia="宋体"/>
          <w:lang w:eastAsia="zh-CN"/>
        </w:rPr>
      </w:pPr>
      <w:r>
        <w:t>🌐 官网：https://</w:t>
      </w:r>
      <w:r>
        <w:rPr>
          <w:rFonts w:hint="eastAsia" w:eastAsia="宋体"/>
          <w:lang w:val="en-US" w:eastAsia="zh-CN"/>
        </w:rPr>
        <w:t>www.wangmingsen.cn</w:t>
      </w:r>
    </w:p>
    <w:p>
      <w:r>
        <w:t>🐙 GitHub：https://github.com/paperclipai/paperclip</w:t>
      </w:r>
    </w:p>
    <w:p>
      <w:pPr>
        <w:rPr>
          <w:rFonts w:hint="default" w:eastAsia="宋体"/>
          <w:lang w:val="en-US" w:eastAsia="zh-CN"/>
        </w:rPr>
      </w:pPr>
      <w:r>
        <w:t xml:space="preserve">💬 </w:t>
      </w:r>
      <w:r>
        <w:rPr>
          <w:rFonts w:hint="eastAsia" w:eastAsia="宋体"/>
          <w:lang w:val="en-US" w:eastAsia="zh-CN"/>
        </w:rPr>
        <w:t>EMAIL</w:t>
      </w:r>
      <w:r>
        <w:t>：</w:t>
      </w:r>
      <w:r>
        <w:rPr>
          <w:rFonts w:hint="eastAsia" w:eastAsia="宋体"/>
          <w:lang w:val="en-US" w:eastAsia="zh-CN"/>
        </w:rPr>
        <w:t>294945908@qq.com</w:t>
      </w:r>
    </w:p>
    <w:p>
      <w:r>
        <w:br w:type="page"/>
      </w:r>
    </w:p>
    <w:p>
      <w:pPr>
        <w:pStyle w:val="3"/>
      </w:pPr>
      <w:r>
        <w:t>附录  命令速查与常见问题</w:t>
      </w:r>
    </w:p>
    <w:p>
      <w:r>
        <w:rPr>
          <w:b/>
          <w:sz w:val="26"/>
        </w:rPr>
        <w:t>📋 开发命令速查</w:t>
      </w:r>
    </w:p>
    <w:p>
      <w:r>
        <w:rPr>
          <w:rFonts w:ascii="Consolas" w:hAnsi="Consolas"/>
          <w:color w:val="006400"/>
          <w:sz w:val="22"/>
        </w:rPr>
        <w:t>pnpm dev</w:t>
      </w:r>
      <w:r>
        <w:rPr>
          <w:color w:val="808080"/>
          <w:sz w:val="20"/>
        </w:rPr>
        <w:t xml:space="preserve">  — 启动开发服务器（API+UI，监听模式）</w:t>
      </w:r>
    </w:p>
    <w:p>
      <w:r>
        <w:rPr>
          <w:rFonts w:ascii="Consolas" w:hAnsi="Consolas"/>
          <w:color w:val="006400"/>
          <w:sz w:val="22"/>
        </w:rPr>
        <w:t>pnpm dev:once</w:t>
      </w:r>
      <w:r>
        <w:rPr>
          <w:color w:val="808080"/>
          <w:sz w:val="20"/>
        </w:rPr>
        <w:t xml:space="preserve">  — 一次性启动开发服务器</w:t>
      </w:r>
    </w:p>
    <w:p>
      <w:r>
        <w:rPr>
          <w:rFonts w:ascii="Consolas" w:hAnsi="Consolas"/>
          <w:color w:val="006400"/>
          <w:sz w:val="22"/>
        </w:rPr>
        <w:t>pnpm dev:server</w:t>
      </w:r>
      <w:r>
        <w:rPr>
          <w:color w:val="808080"/>
          <w:sz w:val="20"/>
        </w:rPr>
        <w:t xml:space="preserve">  — 仅启动后端API</w:t>
      </w:r>
    </w:p>
    <w:p>
      <w:r>
        <w:rPr>
          <w:rFonts w:ascii="Consolas" w:hAnsi="Consolas"/>
          <w:color w:val="006400"/>
          <w:sz w:val="22"/>
        </w:rPr>
        <w:t>pnpm build</w:t>
      </w:r>
      <w:r>
        <w:rPr>
          <w:color w:val="808080"/>
          <w:sz w:val="20"/>
        </w:rPr>
        <w:t xml:space="preserve">  — 构建生产版本</w:t>
      </w:r>
    </w:p>
    <w:p>
      <w:r>
        <w:rPr>
          <w:rFonts w:ascii="Consolas" w:hAnsi="Consolas"/>
          <w:color w:val="006400"/>
          <w:sz w:val="22"/>
        </w:rPr>
        <w:t>pnpm typecheck</w:t>
      </w:r>
      <w:r>
        <w:rPr>
          <w:color w:val="808080"/>
          <w:sz w:val="20"/>
        </w:rPr>
        <w:t xml:space="preserve">  — TypeScript类型检查</w:t>
      </w:r>
    </w:p>
    <w:p>
      <w:r>
        <w:rPr>
          <w:rFonts w:ascii="Consolas" w:hAnsi="Consolas"/>
          <w:color w:val="006400"/>
          <w:sz w:val="22"/>
        </w:rPr>
        <w:t>pnpm test:run</w:t>
      </w:r>
      <w:r>
        <w:rPr>
          <w:color w:val="808080"/>
          <w:sz w:val="20"/>
        </w:rPr>
        <w:t xml:space="preserve">  — 运行测试</w:t>
      </w:r>
    </w:p>
    <w:p>
      <w:r>
        <w:rPr>
          <w:rFonts w:ascii="Consolas" w:hAnsi="Consolas"/>
          <w:color w:val="006400"/>
          <w:sz w:val="22"/>
        </w:rPr>
        <w:t>pnpm db:generate</w:t>
      </w:r>
      <w:r>
        <w:rPr>
          <w:color w:val="808080"/>
          <w:sz w:val="20"/>
        </w:rPr>
        <w:t xml:space="preserve">  — 生成数据库迁移</w:t>
      </w:r>
    </w:p>
    <w:p>
      <w:r>
        <w:rPr>
          <w:rFonts w:ascii="Consolas" w:hAnsi="Consolas"/>
          <w:color w:val="006400"/>
          <w:sz w:val="22"/>
        </w:rPr>
        <w:t>pnpm db:migrate</w:t>
      </w:r>
      <w:r>
        <w:rPr>
          <w:color w:val="808080"/>
          <w:sz w:val="20"/>
        </w:rPr>
        <w:t xml:space="preserve">  — 应用数据库迁移</w:t>
      </w:r>
    </w:p>
    <w:p/>
    <w:p>
      <w:r>
        <w:rPr>
          <w:b/>
          <w:sz w:val="26"/>
        </w:rPr>
        <w:t>🔧 常见问题FAQ</w:t>
      </w:r>
    </w:p>
    <w:p>
      <w:r>
        <w:rPr>
          <w:b/>
          <w:sz w:val="22"/>
        </w:rPr>
        <w:t>Q: 语嫣和OpenClaw有什么区别？</w:t>
      </w:r>
    </w:p>
    <w:p/>
    <w:p>
      <w:r>
        <w:rPr>
          <w:color w:val="808080"/>
          <w:sz w:val="20"/>
        </w:rPr>
        <w:t>A: OpenClaw是AI员工，语嫣是AI公司。语嫣编排多个OpenClaw组成团队，提供组织架构、预算、治理等公司级管理能力。</w:t>
      </w:r>
    </w:p>
    <w:p/>
    <w:p>
      <w:r>
        <w:rPr>
          <w:b/>
          <w:sz w:val="22"/>
        </w:rPr>
        <w:t>Q: 支持哪些AI代理？</w:t>
      </w:r>
    </w:p>
    <w:p/>
    <w:p>
      <w:r>
        <w:rPr>
          <w:color w:val="808080"/>
          <w:sz w:val="20"/>
        </w:rPr>
        <w:t>A: 任何能接收心跳信号的代理都可以接入，包括OpenClaw、Claude Code、Codex、Cursor、Gemini、Pi、Bash、HTTP等。</w:t>
      </w:r>
    </w:p>
    <w:p/>
    <w:p>
      <w:r>
        <w:rPr>
          <w:b/>
          <w:sz w:val="22"/>
        </w:rPr>
        <w:t>Q: 代理会一直运行吗？</w:t>
      </w:r>
    </w:p>
    <w:p/>
    <w:p>
      <w:r>
        <w:rPr>
          <w:color w:val="808080"/>
          <w:sz w:val="20"/>
        </w:rPr>
        <w:t>A: 默认按心跳计划运行，也可接入持续运行的代理如OpenClaw，实现7x24小时待命。</w:t>
      </w:r>
    </w:p>
    <w:p/>
    <w:p>
      <w:r>
        <w:rPr>
          <w:b/>
          <w:sz w:val="22"/>
        </w:rPr>
        <w:t>Q: 如何控制成本？</w:t>
      </w:r>
    </w:p>
    <w:p/>
    <w:p>
      <w:r>
        <w:rPr>
          <w:color w:val="808080"/>
          <w:sz w:val="20"/>
        </w:rPr>
        <w:t>A: 每个代理有独立预算，超额自动暂停，仪表盘实时显示各代理开支，一目了然。</w:t>
      </w:r>
    </w:p>
    <w:p/>
    <w:p>
      <w:r>
        <w:rPr>
          <w:b/>
          <w:sz w:val="22"/>
        </w:rPr>
        <w:t>Q: 数据安全吗？</w:t>
      </w:r>
    </w:p>
    <w:p/>
    <w:p>
      <w:r>
        <w:rPr>
          <w:color w:val="808080"/>
          <w:sz w:val="20"/>
        </w:rPr>
        <w:t>A: 完全自托管，数据存在本地或你的PostgreSQL，多公司间完全隔离不过别人服务器。</w:t>
      </w:r>
    </w:p>
    <w:p/>
    <w:p>
      <w:r>
        <w:rPr>
          <w:b/>
          <w:sz w:val="22"/>
        </w:rPr>
        <w:t>Q: 可以运行多个公司吗？</w:t>
      </w:r>
    </w:p>
    <w:p/>
    <w:p>
      <w:r>
        <w:rPr>
          <w:color w:val="808080"/>
          <w:sz w:val="20"/>
        </w:rPr>
        <w:t>A: 可以。单一部署可运行无限数量的公司，数据完全隔离，适合管理多家公司或多个项目。</w:t>
      </w:r>
    </w:p>
    <w:p/>
    <w:p>
      <w:r>
        <w:rPr>
          <w:b/>
          <w:sz w:val="22"/>
        </w:rPr>
        <w:t>Q: 需要付费吗？</w:t>
      </w:r>
    </w:p>
    <w:p/>
    <w:p>
      <w:r>
        <w:rPr>
          <w:color w:val="808080"/>
          <w:sz w:val="20"/>
        </w:rPr>
        <w:t>A: 基础版完全免费（开源MIT协议）。未来会有托管云服务，但自托管永久免费。</w:t>
      </w:r>
    </w:p>
    <w:p/>
    <w:p>
      <w:r>
        <w:br w:type="page"/>
      </w:r>
    </w:p>
    <w:p/>
    <w:p/>
    <w:p/>
    <w:p/>
    <w:p/>
    <w:p/>
    <w:p>
      <w:pPr>
        <w:jc w:val="center"/>
      </w:pPr>
      <w:r>
        <w:rPr>
          <w:b/>
          <w:color w:val="800080"/>
          <w:sz w:val="96"/>
        </w:rPr>
        <w:t>语嫣</w:t>
      </w:r>
    </w:p>
    <w:p/>
    <w:p>
      <w:pPr>
        <w:jc w:val="center"/>
      </w:pPr>
      <w:r>
        <w:rPr>
          <w:color w:val="4B0082"/>
          <w:sz w:val="48"/>
        </w:rPr>
        <w:t>像王语嫣一样</w:t>
      </w:r>
    </w:p>
    <w:p/>
    <w:p>
      <w:pPr>
        <w:jc w:val="center"/>
      </w:pPr>
      <w:r>
        <w:rPr>
          <w:color w:val="808080"/>
          <w:sz w:val="36"/>
        </w:rPr>
        <w:t>通晓天下武功，掌控全局</w:t>
      </w:r>
    </w:p>
    <w:p/>
    <w:p/>
    <w:p>
      <w:pPr>
        <w:jc w:val="center"/>
      </w:pPr>
      <w:r>
        <w:rPr>
          <w:color w:val="808080"/>
          <w:sz w:val="22"/>
        </w:rPr>
        <w:t xml:space="preserve">GitHub: </w:t>
      </w:r>
      <w:r>
        <w:rPr>
          <w:rFonts w:hint="eastAsia"/>
          <w:color w:val="808080"/>
          <w:sz w:val="22"/>
        </w:rPr>
        <w:t>https://github.com/wangmingsen-cn/Yuyan-AI</w:t>
      </w:r>
      <w:bookmarkStart w:id="0" w:name="_GoBack"/>
      <w:bookmarkEnd w:id="0"/>
    </w:p>
    <w:p>
      <w:pPr>
        <w:jc w:val="center"/>
      </w:pPr>
      <w:r>
        <w:rPr>
          <w:color w:val="808080"/>
          <w:sz w:val="22"/>
        </w:rPr>
        <w:t xml:space="preserve">官网: </w:t>
      </w:r>
      <w:r>
        <w:t>https://</w:t>
      </w:r>
      <w:r>
        <w:rPr>
          <w:rFonts w:hint="eastAsia" w:eastAsia="宋体"/>
          <w:lang w:val="en-US" w:eastAsia="zh-CN"/>
        </w:rPr>
        <w:t>www.wangmingsen.cn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8D4C38"/>
    <w:rsid w:val="2DF86392"/>
    <w:rsid w:val="4654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29494</cp:lastModifiedBy>
  <dcterms:modified xsi:type="dcterms:W3CDTF">2026-04-07T10:58:30Z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